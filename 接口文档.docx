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1B80F">
      <w:pPr>
        <w:spacing w:before="240" w:line="288" w:lineRule="auto"/>
      </w:pPr>
      <w:r>
        <w:rPr>
          <w:rFonts w:ascii="Georgia" w:hAnsi="Georgia" w:eastAsia="Georgia" w:cs="Georgia"/>
          <w:b/>
          <w:sz w:val="56"/>
        </w:rPr>
        <w:t>图书管理系统API接口文档</w:t>
      </w:r>
    </w:p>
    <w:p w14:paraId="549367C1">
      <w:pPr>
        <w:spacing w:before="240" w:line="271" w:lineRule="auto"/>
      </w:pPr>
      <w:r>
        <w:rPr>
          <w:rFonts w:ascii="Georgia" w:hAnsi="Georgia" w:eastAsia="Georgia" w:cs="Georgia"/>
          <w:b/>
          <w:sz w:val="42"/>
        </w:rPr>
        <w:t>基础信息</w:t>
      </w:r>
    </w:p>
    <w:p w14:paraId="3C1DE9DD">
      <w:pPr>
        <w:numPr>
          <w:ilvl w:val="0"/>
          <w:numId w:val="1"/>
        </w:numPr>
      </w:pPr>
      <w:r>
        <w:rPr>
          <w:b/>
        </w:rPr>
        <w:t>基础URL</w:t>
      </w:r>
      <w:r>
        <w:t xml:space="preserve">: </w:t>
      </w:r>
      <w:r>
        <w:rPr>
          <w:rStyle w:val="4"/>
          <w:shd w:val="clear" w:color="auto" w:fill="F8F8FA"/>
        </w:rPr>
        <w:t>http://127.0.0.1:8080/api</w:t>
      </w:r>
    </w:p>
    <w:p w14:paraId="29ADDE0A">
      <w:pPr>
        <w:numPr>
          <w:ilvl w:val="0"/>
          <w:numId w:val="1"/>
        </w:numPr>
      </w:pPr>
      <w:r>
        <w:rPr>
          <w:b/>
        </w:rPr>
        <w:t>请求超时</w:t>
      </w:r>
      <w:r>
        <w:rPr>
          <w:rFonts w:ascii="Georgia" w:hAnsi="Georgia" w:eastAsia="Georgia" w:cs="Georgia"/>
        </w:rPr>
        <w:t>: 10000ms (10秒)</w:t>
      </w:r>
    </w:p>
    <w:p w14:paraId="201A5E23">
      <w:pPr>
        <w:numPr>
          <w:ilvl w:val="0"/>
          <w:numId w:val="1"/>
        </w:numPr>
      </w:pPr>
      <w:r>
        <w:rPr>
          <w:b/>
        </w:rPr>
        <w:t>认证方式</w:t>
      </w:r>
      <w:r>
        <w:rPr>
          <w:rFonts w:ascii="Georgia" w:hAnsi="Georgia" w:eastAsia="Georgia" w:cs="Georgia"/>
        </w:rPr>
        <w:t>: Token认证，在请求头中添加</w:t>
      </w:r>
      <w:r>
        <w:rPr>
          <w:rStyle w:val="4"/>
          <w:shd w:val="clear" w:color="auto" w:fill="F8F8FA"/>
        </w:rPr>
        <w:t>token</w:t>
      </w:r>
      <w:r>
        <w:rPr>
          <w:rFonts w:ascii="Georgia" w:hAnsi="Georgia" w:eastAsia="Georgia" w:cs="Georgia"/>
        </w:rPr>
        <w:t>字段</w:t>
      </w:r>
    </w:p>
    <w:p w14:paraId="26623FBF">
      <w:pPr>
        <w:spacing w:before="240" w:line="271" w:lineRule="auto"/>
      </w:pPr>
      <w:r>
        <w:rPr>
          <w:rFonts w:ascii="Georgia" w:hAnsi="Georgia" w:eastAsia="Georgia" w:cs="Georgia"/>
          <w:b/>
          <w:sz w:val="42"/>
        </w:rPr>
        <w:t>全局响应状态码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85"/>
        <w:gridCol w:w="3625"/>
      </w:tblGrid>
      <w:tr w14:paraId="266909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10F370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状态码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DA82B0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22E527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D1653AE">
            <w:pPr>
              <w:spacing w:after="0" w:line="240" w:lineRule="auto"/>
            </w:pPr>
            <w:r>
              <w:t>200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C9838F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请求成功</w:t>
            </w:r>
          </w:p>
        </w:tc>
      </w:tr>
      <w:tr w14:paraId="24D853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90E31DD">
            <w:pPr>
              <w:spacing w:after="0" w:line="240" w:lineRule="auto"/>
            </w:pPr>
            <w:r>
              <w:t>404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7AFBB12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请求失败</w:t>
            </w:r>
          </w:p>
        </w:tc>
      </w:tr>
      <w:tr w14:paraId="5EA6C8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4A114EE">
            <w:pPr>
              <w:spacing w:after="0" w:line="240" w:lineRule="auto"/>
            </w:pPr>
            <w:r>
              <w:t>1000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EC91E7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用户登录状态异常，需要重新登录</w:t>
            </w:r>
          </w:p>
        </w:tc>
      </w:tr>
    </w:tbl>
    <w:p w14:paraId="1ED679EF"/>
    <w:p w14:paraId="72ACF68C">
      <w:pPr>
        <w:spacing w:before="240" w:line="271" w:lineRule="auto"/>
      </w:pPr>
      <w:r>
        <w:rPr>
          <w:rFonts w:ascii="Georgia" w:hAnsi="Georgia" w:eastAsia="Georgia" w:cs="Georgia"/>
          <w:b/>
          <w:sz w:val="42"/>
        </w:rPr>
        <w:t>全局响应格式</w:t>
      </w:r>
    </w:p>
    <w:p w14:paraId="020695AC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true/false,  // 请求是否成功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          // 状态码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"xxx",     // 提示信息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{}            // 返回数据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3671E95A">
      <w:pPr>
        <w:spacing w:before="240" w:line="271" w:lineRule="auto"/>
      </w:pPr>
      <w:r>
        <w:rPr>
          <w:rFonts w:ascii="Georgia" w:hAnsi="Georgia" w:eastAsia="Georgia" w:cs="Georgia"/>
          <w:b/>
          <w:sz w:val="42"/>
        </w:rPr>
        <w:t>1. 用户认证接口</w:t>
      </w:r>
    </w:p>
    <w:p w14:paraId="4B43C3B1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1.1 用户登录</w:t>
      </w:r>
    </w:p>
    <w:p w14:paraId="550BB7E1">
      <w:pPr>
        <w:numPr>
          <w:ilvl w:val="0"/>
          <w:numId w:val="2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/login</w:t>
      </w:r>
    </w:p>
    <w:p w14:paraId="72A76EA9">
      <w:pPr>
        <w:numPr>
          <w:ilvl w:val="0"/>
          <w:numId w:val="2"/>
        </w:numPr>
      </w:pPr>
      <w:r>
        <w:rPr>
          <w:b/>
        </w:rPr>
        <w:t>方法</w:t>
      </w:r>
      <w:r>
        <w:t>: POST</w:t>
      </w:r>
    </w:p>
    <w:p w14:paraId="54705FCC">
      <w:pPr>
        <w:numPr>
          <w:ilvl w:val="0"/>
          <w:numId w:val="2"/>
        </w:numPr>
      </w:pPr>
      <w:r>
        <w:rPr>
          <w:b/>
        </w:rPr>
        <w:t>请求参数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85"/>
        <w:gridCol w:w="916"/>
        <w:gridCol w:w="760"/>
        <w:gridCol w:w="985"/>
      </w:tblGrid>
      <w:tr w14:paraId="338CCE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5E0540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651281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B64B69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712D6F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4897F6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6A4AAC3">
            <w:pPr>
              <w:spacing w:after="0" w:line="240" w:lineRule="auto"/>
            </w:pPr>
            <w:r>
              <w:t>username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38D88FC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4A3AF6E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8D97F3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用户名</w:t>
            </w:r>
          </w:p>
        </w:tc>
      </w:tr>
      <w:tr w14:paraId="511ECD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90837B0">
            <w:pPr>
              <w:spacing w:after="0" w:line="240" w:lineRule="auto"/>
            </w:pPr>
            <w:r>
              <w:t>password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092E7BD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D017295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6717F92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密码</w:t>
            </w:r>
          </w:p>
        </w:tc>
      </w:tr>
    </w:tbl>
    <w:p w14:paraId="62371C5C"/>
    <w:p w14:paraId="7DEBC018">
      <w:pPr>
        <w:numPr>
          <w:ilvl w:val="0"/>
          <w:numId w:val="3"/>
        </w:numPr>
      </w:pPr>
      <w:r>
        <w:rPr>
          <w:b/>
        </w:rPr>
        <w:t>响应示例</w:t>
      </w:r>
      <w:r>
        <w:t>:</w:t>
      </w:r>
    </w:p>
    <w:p w14:paraId="529C2B77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"登录成功",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"token": "xxx"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5DC09276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1.2 获取用户信息</w:t>
      </w:r>
    </w:p>
    <w:p w14:paraId="79866D11">
      <w:pPr>
        <w:numPr>
          <w:ilvl w:val="0"/>
          <w:numId w:val="4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/getUserInfo</w:t>
      </w:r>
    </w:p>
    <w:p w14:paraId="3E728464">
      <w:pPr>
        <w:numPr>
          <w:ilvl w:val="0"/>
          <w:numId w:val="4"/>
        </w:numPr>
      </w:pPr>
      <w:r>
        <w:rPr>
          <w:b/>
        </w:rPr>
        <w:t>方法</w:t>
      </w:r>
      <w:r>
        <w:t>: GET</w:t>
      </w:r>
    </w:p>
    <w:p w14:paraId="21FA9B01">
      <w:pPr>
        <w:numPr>
          <w:ilvl w:val="0"/>
          <w:numId w:val="4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2FD7FB7B">
      <w:pPr>
        <w:numPr>
          <w:ilvl w:val="0"/>
          <w:numId w:val="4"/>
        </w:numPr>
      </w:pPr>
      <w:r>
        <w:rPr>
          <w:b/>
        </w:rPr>
        <w:t>响应示例</w:t>
      </w:r>
      <w:r>
        <w:t>:</w:t>
      </w:r>
    </w:p>
    <w:p w14:paraId="5707ACD3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"获取用户信息成功",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"userInfo":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"id": "xxx",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"username": "xxx",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"email": "xxx@xxx.com",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"permissions": ["borrower"]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2A3B0D43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1.3 用户注册</w:t>
      </w:r>
    </w:p>
    <w:p w14:paraId="7A64940B">
      <w:pPr>
        <w:numPr>
          <w:ilvl w:val="0"/>
          <w:numId w:val="5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/register</w:t>
      </w:r>
    </w:p>
    <w:p w14:paraId="5DD92FDA">
      <w:pPr>
        <w:numPr>
          <w:ilvl w:val="0"/>
          <w:numId w:val="5"/>
        </w:numPr>
      </w:pPr>
      <w:r>
        <w:rPr>
          <w:b/>
        </w:rPr>
        <w:t>方法</w:t>
      </w:r>
      <w:r>
        <w:t>: POST</w:t>
      </w:r>
    </w:p>
    <w:p w14:paraId="29794473">
      <w:pPr>
        <w:numPr>
          <w:ilvl w:val="0"/>
          <w:numId w:val="5"/>
        </w:numPr>
      </w:pPr>
      <w:r>
        <w:rPr>
          <w:b/>
        </w:rPr>
        <w:t>请求参数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85"/>
        <w:gridCol w:w="954"/>
        <w:gridCol w:w="760"/>
        <w:gridCol w:w="1645"/>
      </w:tblGrid>
      <w:tr w14:paraId="4FDA4F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493D93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6E3B36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FD15C9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07F9C6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62A0DE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F0C0ADB">
            <w:pPr>
              <w:spacing w:after="0" w:line="240" w:lineRule="auto"/>
            </w:pPr>
            <w:r>
              <w:t>form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67E38A5">
            <w:pPr>
              <w:spacing w:after="0" w:line="240" w:lineRule="auto"/>
            </w:pPr>
            <w:r>
              <w:t>Object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A7F267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F5D0258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注册表单数据</w:t>
            </w:r>
          </w:p>
        </w:tc>
      </w:tr>
    </w:tbl>
    <w:p w14:paraId="7C89D97C"/>
    <w:p w14:paraId="22B331F0">
      <w:pPr>
        <w:numPr>
          <w:ilvl w:val="0"/>
          <w:numId w:val="6"/>
        </w:numPr>
      </w:pPr>
      <w:r>
        <w:rPr>
          <w:b/>
        </w:rPr>
        <w:t>响应示例</w:t>
      </w:r>
      <w:r>
        <w:t>:</w:t>
      </w:r>
    </w:p>
    <w:p w14:paraId="17847FB3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"注册成功",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6C84249F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1.4 获取用户消息列表</w:t>
      </w:r>
    </w:p>
    <w:p w14:paraId="07ADD947">
      <w:pPr>
        <w:numPr>
          <w:ilvl w:val="0"/>
          <w:numId w:val="7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/user/userManage/msg</w:t>
      </w:r>
    </w:p>
    <w:p w14:paraId="09B92278">
      <w:pPr>
        <w:numPr>
          <w:ilvl w:val="0"/>
          <w:numId w:val="7"/>
        </w:numPr>
      </w:pPr>
      <w:r>
        <w:rPr>
          <w:b/>
        </w:rPr>
        <w:t>方法</w:t>
      </w:r>
      <w:r>
        <w:t>: GET</w:t>
      </w:r>
    </w:p>
    <w:p w14:paraId="60249718">
      <w:pPr>
        <w:numPr>
          <w:ilvl w:val="0"/>
          <w:numId w:val="7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45D8C501">
      <w:pPr>
        <w:numPr>
          <w:ilvl w:val="0"/>
          <w:numId w:val="7"/>
        </w:numPr>
      </w:pPr>
      <w:r>
        <w:rPr>
          <w:b/>
        </w:rPr>
        <w:t>响应示例</w:t>
      </w:r>
      <w:r>
        <w:t>:</w:t>
      </w:r>
    </w:p>
    <w:p w14:paraId="38603711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"获取消息列表成功",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"messages": []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0206044C">
      <w:pPr>
        <w:spacing w:before="240" w:line="271" w:lineRule="auto"/>
      </w:pPr>
      <w:r>
        <w:rPr>
          <w:rFonts w:ascii="Georgia" w:hAnsi="Georgia" w:eastAsia="Georgia" w:cs="Georgia"/>
          <w:b/>
          <w:sz w:val="42"/>
        </w:rPr>
        <w:t>2. 借阅者接口</w:t>
      </w:r>
    </w:p>
    <w:p w14:paraId="59C51661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2.1 分页查询图书信息</w:t>
      </w:r>
    </w:p>
    <w:p w14:paraId="544A567B">
      <w:pPr>
        <w:numPr>
          <w:ilvl w:val="0"/>
          <w:numId w:val="8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/user/book/page/{current}/{limit}</w:t>
      </w:r>
    </w:p>
    <w:p w14:paraId="76C9C49B">
      <w:pPr>
        <w:numPr>
          <w:ilvl w:val="0"/>
          <w:numId w:val="8"/>
        </w:numPr>
      </w:pPr>
      <w:r>
        <w:rPr>
          <w:b/>
        </w:rPr>
        <w:t>方法</w:t>
      </w:r>
      <w:r>
        <w:t>: POST</w:t>
      </w:r>
    </w:p>
    <w:p w14:paraId="5B94C17E">
      <w:pPr>
        <w:numPr>
          <w:ilvl w:val="0"/>
          <w:numId w:val="8"/>
        </w:numPr>
      </w:pPr>
      <w:r>
        <w:rPr>
          <w:b/>
        </w:rPr>
        <w:t>请求头</w:t>
      </w:r>
      <w:r>
        <w:t>:</w:t>
      </w:r>
    </w:p>
    <w:p w14:paraId="7E6A818A">
      <w:pPr>
        <w:numPr>
          <w:ilvl w:val="1"/>
          <w:numId w:val="8"/>
        </w:numPr>
      </w:pPr>
      <w:r>
        <w:rPr>
          <w:rFonts w:ascii="Georgia" w:hAnsi="Georgia" w:eastAsia="Georgia" w:cs="Georgia"/>
        </w:rPr>
        <w:t>需要token</w:t>
      </w:r>
    </w:p>
    <w:p w14:paraId="650DF447">
      <w:pPr>
        <w:numPr>
          <w:ilvl w:val="1"/>
          <w:numId w:val="8"/>
        </w:numPr>
      </w:pPr>
      <w:r>
        <w:t>Content-Type: application/json;charset=UTF-8</w:t>
      </w:r>
    </w:p>
    <w:p w14:paraId="11EC01C4">
      <w:pPr>
        <w:numPr>
          <w:ilvl w:val="0"/>
          <w:numId w:val="8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4"/>
        <w:gridCol w:w="1129"/>
        <w:gridCol w:w="760"/>
        <w:gridCol w:w="1425"/>
      </w:tblGrid>
      <w:tr w14:paraId="155DCF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DBF0A5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8A9F61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C8BA2B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026EF6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7E0788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90DFF5F">
            <w:pPr>
              <w:spacing w:after="0" w:line="240" w:lineRule="auto"/>
            </w:pPr>
            <w:r>
              <w:t>current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9788983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D56E8A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083D88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当前页码</w:t>
            </w:r>
          </w:p>
        </w:tc>
      </w:tr>
      <w:tr w14:paraId="28AC7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920936E">
            <w:pPr>
              <w:spacing w:after="0" w:line="240" w:lineRule="auto"/>
            </w:pPr>
            <w:r>
              <w:t>limit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1C11F32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4D7665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7748F9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每页记录数</w:t>
            </w:r>
          </w:p>
        </w:tc>
      </w:tr>
    </w:tbl>
    <w:p w14:paraId="32C4453E"/>
    <w:p w14:paraId="7D32E953">
      <w:pPr>
        <w:numPr>
          <w:ilvl w:val="0"/>
          <w:numId w:val="9"/>
        </w:numPr>
      </w:pPr>
      <w:r>
        <w:rPr>
          <w:b/>
        </w:rPr>
        <w:t>请求体参数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85"/>
        <w:gridCol w:w="1129"/>
        <w:gridCol w:w="760"/>
        <w:gridCol w:w="3851"/>
      </w:tblGrid>
      <w:tr w14:paraId="4EEE63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1197B95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E72320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7072F1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623BEE2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785B3D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BAEFC6D">
            <w:pPr>
              <w:spacing w:after="0" w:line="240" w:lineRule="auto"/>
            </w:pPr>
            <w:r>
              <w:t>isbn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60379DD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9FC4335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40D480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ISBN号</w:t>
            </w:r>
          </w:p>
        </w:tc>
      </w:tr>
      <w:tr w14:paraId="6C3EE4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6691A2B">
            <w:pPr>
              <w:spacing w:after="0" w:line="240" w:lineRule="auto"/>
            </w:pPr>
            <w:r>
              <w:t>author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2CB8CE6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5AB44E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DD533F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作者</w:t>
            </w:r>
          </w:p>
        </w:tc>
      </w:tr>
      <w:tr w14:paraId="5C4920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7FF7178">
            <w:pPr>
              <w:spacing w:after="0" w:line="240" w:lineRule="auto"/>
            </w:pPr>
            <w:r>
              <w:t>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00C2BFA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1F3E9A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9F07025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图书名称</w:t>
            </w:r>
          </w:p>
        </w:tc>
      </w:tr>
      <w:tr w14:paraId="779702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22005C5">
            <w:pPr>
              <w:spacing w:after="0" w:line="240" w:lineRule="auto"/>
            </w:pPr>
            <w:r>
              <w:t>typeId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FFB34B1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C1BC23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01A916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图书分类ID</w:t>
            </w:r>
          </w:p>
        </w:tc>
      </w:tr>
      <w:tr w14:paraId="3C3259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A6D3499">
            <w:pPr>
              <w:spacing w:after="0" w:line="240" w:lineRule="auto"/>
            </w:pPr>
            <w:r>
              <w:t>sort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847ACA5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CECE5B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6A3FBC5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排序方式(1=出版日期，2=更新时间)</w:t>
            </w:r>
          </w:p>
        </w:tc>
      </w:tr>
    </w:tbl>
    <w:p w14:paraId="536B48D4"/>
    <w:p w14:paraId="413E1791">
      <w:pPr>
        <w:numPr>
          <w:ilvl w:val="0"/>
          <w:numId w:val="10"/>
        </w:numPr>
      </w:pPr>
      <w:r>
        <w:rPr>
          <w:b/>
        </w:rPr>
        <w:t>响应示例</w:t>
      </w:r>
      <w:r>
        <w:t>:</w:t>
      </w:r>
    </w:p>
    <w:p w14:paraId="046D1F6C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"获取图书列表成功",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"records": [],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"total": 100,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"size": 10,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"current": 1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3766A8DD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2.2 获取图书分类</w:t>
      </w:r>
    </w:p>
    <w:p w14:paraId="0D8C3FBB">
      <w:pPr>
        <w:numPr>
          <w:ilvl w:val="0"/>
          <w:numId w:val="11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/user/book/typeList</w:t>
      </w:r>
    </w:p>
    <w:p w14:paraId="4729438D">
      <w:pPr>
        <w:numPr>
          <w:ilvl w:val="0"/>
          <w:numId w:val="11"/>
        </w:numPr>
      </w:pPr>
      <w:r>
        <w:rPr>
          <w:b/>
        </w:rPr>
        <w:t>方法</w:t>
      </w:r>
      <w:r>
        <w:t>: GET</w:t>
      </w:r>
    </w:p>
    <w:p w14:paraId="744F4D97">
      <w:pPr>
        <w:numPr>
          <w:ilvl w:val="0"/>
          <w:numId w:val="11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496D754D">
      <w:pPr>
        <w:numPr>
          <w:ilvl w:val="0"/>
          <w:numId w:val="11"/>
        </w:numPr>
      </w:pPr>
      <w:r>
        <w:rPr>
          <w:b/>
        </w:rPr>
        <w:t>响应示例</w:t>
      </w:r>
      <w:r>
        <w:t>:</w:t>
      </w:r>
    </w:p>
    <w:p w14:paraId="0B2E3470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"获取图书分类成功",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"types": []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0C4E5A3D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2.3 获取图书详细信息</w:t>
      </w:r>
    </w:p>
    <w:p w14:paraId="0175EF4C">
      <w:pPr>
        <w:numPr>
          <w:ilvl w:val="0"/>
          <w:numId w:val="12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/user/book/info</w:t>
      </w:r>
    </w:p>
    <w:p w14:paraId="5AE2F1E2">
      <w:pPr>
        <w:numPr>
          <w:ilvl w:val="0"/>
          <w:numId w:val="12"/>
        </w:numPr>
      </w:pPr>
      <w:r>
        <w:rPr>
          <w:b/>
        </w:rPr>
        <w:t>方法</w:t>
      </w:r>
      <w:r>
        <w:t>: GET</w:t>
      </w:r>
    </w:p>
    <w:p w14:paraId="6C0E8F0A">
      <w:pPr>
        <w:numPr>
          <w:ilvl w:val="0"/>
          <w:numId w:val="12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00DD7D9A">
      <w:pPr>
        <w:numPr>
          <w:ilvl w:val="0"/>
          <w:numId w:val="12"/>
        </w:numPr>
      </w:pPr>
      <w:r>
        <w:rPr>
          <w:b/>
        </w:rPr>
        <w:t>查询参数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6"/>
        <w:gridCol w:w="916"/>
        <w:gridCol w:w="760"/>
        <w:gridCol w:w="1071"/>
      </w:tblGrid>
      <w:tr w14:paraId="16C064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22141E8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B21775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D1341B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7AA0FA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1E893D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533AC1B">
            <w:pPr>
              <w:spacing w:after="0" w:line="240" w:lineRule="auto"/>
            </w:pPr>
            <w:r>
              <w:t>bookId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DF5F375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0120B9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740840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图书ID</w:t>
            </w:r>
          </w:p>
        </w:tc>
      </w:tr>
    </w:tbl>
    <w:p w14:paraId="2740BF5A"/>
    <w:p w14:paraId="77852854">
      <w:pPr>
        <w:numPr>
          <w:ilvl w:val="0"/>
          <w:numId w:val="13"/>
        </w:numPr>
      </w:pPr>
      <w:r>
        <w:rPr>
          <w:b/>
        </w:rPr>
        <w:t>响应示例</w:t>
      </w:r>
      <w:r>
        <w:t>:</w:t>
      </w:r>
    </w:p>
    <w:p w14:paraId="7B50A303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"获取图书详情成功",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"bookInfo": {}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0D99AAB0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2.4 获取用户借阅情况</w:t>
      </w:r>
    </w:p>
    <w:p w14:paraId="2F83DB16">
      <w:pPr>
        <w:numPr>
          <w:ilvl w:val="0"/>
          <w:numId w:val="14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/user/userManage/resource</w:t>
      </w:r>
    </w:p>
    <w:p w14:paraId="448FAB1D">
      <w:pPr>
        <w:numPr>
          <w:ilvl w:val="0"/>
          <w:numId w:val="14"/>
        </w:numPr>
      </w:pPr>
      <w:r>
        <w:rPr>
          <w:b/>
        </w:rPr>
        <w:t>方法</w:t>
      </w:r>
      <w:r>
        <w:t>: GET</w:t>
      </w:r>
    </w:p>
    <w:p w14:paraId="017975B1">
      <w:pPr>
        <w:numPr>
          <w:ilvl w:val="0"/>
          <w:numId w:val="14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32AF619A">
      <w:pPr>
        <w:numPr>
          <w:ilvl w:val="0"/>
          <w:numId w:val="14"/>
        </w:numPr>
      </w:pPr>
      <w:r>
        <w:rPr>
          <w:b/>
        </w:rPr>
        <w:t>响应示例</w:t>
      </w:r>
      <w:r>
        <w:t>:</w:t>
      </w:r>
    </w:p>
    <w:p w14:paraId="5B79AA1D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"获取用户资源成功",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"resource":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"borrowedNum": 2,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"borrowMaxNum": 5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3ED555A7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2.5 借阅图书</w:t>
      </w:r>
    </w:p>
    <w:p w14:paraId="71B0702C">
      <w:pPr>
        <w:numPr>
          <w:ilvl w:val="0"/>
          <w:numId w:val="15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/user/book/borrow</w:t>
      </w:r>
    </w:p>
    <w:p w14:paraId="438BD36F">
      <w:pPr>
        <w:numPr>
          <w:ilvl w:val="0"/>
          <w:numId w:val="15"/>
        </w:numPr>
      </w:pPr>
      <w:r>
        <w:rPr>
          <w:b/>
        </w:rPr>
        <w:t>方法</w:t>
      </w:r>
      <w:r>
        <w:t>: POST</w:t>
      </w:r>
    </w:p>
    <w:p w14:paraId="2B260E46">
      <w:pPr>
        <w:numPr>
          <w:ilvl w:val="0"/>
          <w:numId w:val="15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27BD123D">
      <w:pPr>
        <w:numPr>
          <w:ilvl w:val="0"/>
          <w:numId w:val="15"/>
        </w:numPr>
      </w:pPr>
      <w:r>
        <w:rPr>
          <w:b/>
        </w:rPr>
        <w:t>请求体参数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29"/>
        <w:gridCol w:w="1129"/>
        <w:gridCol w:w="760"/>
        <w:gridCol w:w="1590"/>
      </w:tblGrid>
      <w:tr w14:paraId="785C1E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6E5D3DE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6D9394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C6AFA7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414142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23CC61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3BA1872">
            <w:pPr>
              <w:spacing w:after="0" w:line="240" w:lineRule="auto"/>
            </w:pPr>
            <w:r>
              <w:t>bookId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0F1B81D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4AFA4EE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E4089F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图书ID</w:t>
            </w:r>
          </w:p>
        </w:tc>
      </w:tr>
      <w:tr w14:paraId="4E5617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4F26D6E">
            <w:pPr>
              <w:spacing w:after="0" w:line="240" w:lineRule="auto"/>
            </w:pPr>
            <w:r>
              <w:t>borrowTime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6D85580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9E5C1E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7DE17F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借阅时长(天)</w:t>
            </w:r>
          </w:p>
        </w:tc>
      </w:tr>
    </w:tbl>
    <w:p w14:paraId="511A5F8A"/>
    <w:p w14:paraId="77CA85F9">
      <w:pPr>
        <w:numPr>
          <w:ilvl w:val="0"/>
          <w:numId w:val="16"/>
        </w:numPr>
      </w:pPr>
      <w:r>
        <w:rPr>
          <w:b/>
        </w:rPr>
        <w:t>响应示例</w:t>
      </w:r>
      <w:r>
        <w:t>:</w:t>
      </w:r>
    </w:p>
    <w:p w14:paraId="6EDF06C7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"借阅成功",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1EAF0BE9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2.6 预定图书</w:t>
      </w:r>
    </w:p>
    <w:p w14:paraId="6E7444A4">
      <w:pPr>
        <w:numPr>
          <w:ilvl w:val="0"/>
          <w:numId w:val="17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/user/book/reserve/{bookId}</w:t>
      </w:r>
    </w:p>
    <w:p w14:paraId="6B834B60">
      <w:pPr>
        <w:numPr>
          <w:ilvl w:val="0"/>
          <w:numId w:val="17"/>
        </w:numPr>
      </w:pPr>
      <w:r>
        <w:rPr>
          <w:b/>
        </w:rPr>
        <w:t>方法</w:t>
      </w:r>
      <w:r>
        <w:t>: POST</w:t>
      </w:r>
    </w:p>
    <w:p w14:paraId="67F72AE9">
      <w:pPr>
        <w:numPr>
          <w:ilvl w:val="0"/>
          <w:numId w:val="17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11777591">
      <w:pPr>
        <w:numPr>
          <w:ilvl w:val="0"/>
          <w:numId w:val="17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6"/>
        <w:gridCol w:w="916"/>
        <w:gridCol w:w="760"/>
        <w:gridCol w:w="1071"/>
      </w:tblGrid>
      <w:tr w14:paraId="0F5239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3A1CB7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4E2510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83CA9D5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755591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1777D7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2D87DDC">
            <w:pPr>
              <w:spacing w:after="0" w:line="240" w:lineRule="auto"/>
            </w:pPr>
            <w:r>
              <w:t>bookId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3DD6859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1C627C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2F3D7E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图书ID</w:t>
            </w:r>
          </w:p>
        </w:tc>
      </w:tr>
    </w:tbl>
    <w:p w14:paraId="243EA434"/>
    <w:p w14:paraId="1F18D038">
      <w:pPr>
        <w:numPr>
          <w:ilvl w:val="0"/>
          <w:numId w:val="18"/>
        </w:numPr>
      </w:pPr>
      <w:r>
        <w:rPr>
          <w:b/>
        </w:rPr>
        <w:t>响应示例</w:t>
      </w:r>
      <w:r>
        <w:t>:</w:t>
      </w:r>
    </w:p>
    <w:p w14:paraId="5843FBAD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"预定成功",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57FF5925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2.7 分页查询借阅信息</w:t>
      </w:r>
    </w:p>
    <w:p w14:paraId="12124101">
      <w:pPr>
        <w:numPr>
          <w:ilvl w:val="0"/>
          <w:numId w:val="19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/user/book/borrow/page/{current}/{limit}</w:t>
      </w:r>
    </w:p>
    <w:p w14:paraId="183D46DA">
      <w:pPr>
        <w:numPr>
          <w:ilvl w:val="0"/>
          <w:numId w:val="19"/>
        </w:numPr>
      </w:pPr>
      <w:r>
        <w:rPr>
          <w:b/>
        </w:rPr>
        <w:t>方法</w:t>
      </w:r>
      <w:r>
        <w:t>: GET</w:t>
      </w:r>
    </w:p>
    <w:p w14:paraId="3BE19FDA">
      <w:pPr>
        <w:numPr>
          <w:ilvl w:val="0"/>
          <w:numId w:val="19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5A2E1449">
      <w:pPr>
        <w:numPr>
          <w:ilvl w:val="0"/>
          <w:numId w:val="19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4"/>
        <w:gridCol w:w="1129"/>
        <w:gridCol w:w="760"/>
        <w:gridCol w:w="1425"/>
      </w:tblGrid>
      <w:tr w14:paraId="1B9787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29C236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599294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BD1542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B19753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00DA4A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D8B2E3E">
            <w:pPr>
              <w:spacing w:after="0" w:line="240" w:lineRule="auto"/>
            </w:pPr>
            <w:r>
              <w:t>current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28E4B92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A37E4E2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4F7BEF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当前页码</w:t>
            </w:r>
          </w:p>
        </w:tc>
      </w:tr>
      <w:tr w14:paraId="5C74EC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6F2BF40">
            <w:pPr>
              <w:spacing w:after="0" w:line="240" w:lineRule="auto"/>
            </w:pPr>
            <w:r>
              <w:t>limit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A2BE9CB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A7E8045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ECB475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每页记录数</w:t>
            </w:r>
          </w:p>
        </w:tc>
      </w:tr>
    </w:tbl>
    <w:p w14:paraId="41B6A8D7"/>
    <w:p w14:paraId="318CBB31">
      <w:pPr>
        <w:numPr>
          <w:ilvl w:val="0"/>
          <w:numId w:val="20"/>
        </w:numPr>
      </w:pPr>
      <w:r>
        <w:rPr>
          <w:b/>
        </w:rPr>
        <w:t>响应示例</w:t>
      </w:r>
      <w:r>
        <w:t>:</w:t>
      </w:r>
    </w:p>
    <w:p w14:paraId="6B1F6FE2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"获取借阅记录成功",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"records": [],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"total": 10,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"size": 10,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"current": 1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19BAC07F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2.8 分页查询预约信息</w:t>
      </w:r>
    </w:p>
    <w:p w14:paraId="35710E11">
      <w:pPr>
        <w:numPr>
          <w:ilvl w:val="0"/>
          <w:numId w:val="21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/user/book/reserve/page/{current}/{limit}</w:t>
      </w:r>
    </w:p>
    <w:p w14:paraId="689F82A4">
      <w:pPr>
        <w:numPr>
          <w:ilvl w:val="0"/>
          <w:numId w:val="21"/>
        </w:numPr>
      </w:pPr>
      <w:r>
        <w:rPr>
          <w:b/>
        </w:rPr>
        <w:t>方法</w:t>
      </w:r>
      <w:r>
        <w:t>: GET</w:t>
      </w:r>
    </w:p>
    <w:p w14:paraId="7FCE7734">
      <w:pPr>
        <w:numPr>
          <w:ilvl w:val="0"/>
          <w:numId w:val="21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67F2F6A9">
      <w:pPr>
        <w:numPr>
          <w:ilvl w:val="0"/>
          <w:numId w:val="21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4"/>
        <w:gridCol w:w="1129"/>
        <w:gridCol w:w="760"/>
        <w:gridCol w:w="1425"/>
      </w:tblGrid>
      <w:tr w14:paraId="4F9080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A4C11E2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E3007F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1759CB8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FB89EA2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371C2D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97AEDF9">
            <w:pPr>
              <w:spacing w:after="0" w:line="240" w:lineRule="auto"/>
            </w:pPr>
            <w:r>
              <w:t>current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CDF54D2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908FE7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A7ACB6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当前页码</w:t>
            </w:r>
          </w:p>
        </w:tc>
      </w:tr>
      <w:tr w14:paraId="16A251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19861EC">
            <w:pPr>
              <w:spacing w:after="0" w:line="240" w:lineRule="auto"/>
            </w:pPr>
            <w:r>
              <w:t>limit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AFF7DCB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BF91E7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1F1E94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每页记录数</w:t>
            </w:r>
          </w:p>
        </w:tc>
      </w:tr>
    </w:tbl>
    <w:p w14:paraId="17DC27F4"/>
    <w:p w14:paraId="0AE9CFF5">
      <w:pPr>
        <w:numPr>
          <w:ilvl w:val="0"/>
          <w:numId w:val="22"/>
        </w:numPr>
      </w:pPr>
      <w:r>
        <w:rPr>
          <w:b/>
        </w:rPr>
        <w:t>响应示例</w:t>
      </w:r>
      <w:r>
        <w:t>:</w:t>
      </w:r>
    </w:p>
    <w:p w14:paraId="43A5098C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"获取预约记录成功",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"records": [],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"total": 5,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"size": 10,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"current": 1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1A3A8BF3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2.9 归还图书</w:t>
      </w:r>
    </w:p>
    <w:p w14:paraId="20A0FCA2">
      <w:pPr>
        <w:numPr>
          <w:ilvl w:val="0"/>
          <w:numId w:val="23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/user/book/return/{borrowId}</w:t>
      </w:r>
    </w:p>
    <w:p w14:paraId="27747F07">
      <w:pPr>
        <w:numPr>
          <w:ilvl w:val="0"/>
          <w:numId w:val="23"/>
        </w:numPr>
      </w:pPr>
      <w:r>
        <w:rPr>
          <w:b/>
        </w:rPr>
        <w:t>方法</w:t>
      </w:r>
      <w:r>
        <w:t>: POST</w:t>
      </w:r>
    </w:p>
    <w:p w14:paraId="231E9AEE">
      <w:pPr>
        <w:numPr>
          <w:ilvl w:val="0"/>
          <w:numId w:val="23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17F9627C">
      <w:pPr>
        <w:numPr>
          <w:ilvl w:val="0"/>
          <w:numId w:val="23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40"/>
        <w:gridCol w:w="916"/>
        <w:gridCol w:w="760"/>
        <w:gridCol w:w="1511"/>
      </w:tblGrid>
      <w:tr w14:paraId="19CDF2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70064C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4AFBF1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C50A7F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384092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13F5E8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CA29D22">
            <w:pPr>
              <w:spacing w:after="0" w:line="240" w:lineRule="auto"/>
            </w:pPr>
            <w:r>
              <w:t>borrowId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A5BDF11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E84412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9C6F02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借阅记录ID</w:t>
            </w:r>
          </w:p>
        </w:tc>
      </w:tr>
    </w:tbl>
    <w:p w14:paraId="1E1D65E5"/>
    <w:p w14:paraId="3A508451">
      <w:pPr>
        <w:numPr>
          <w:ilvl w:val="0"/>
          <w:numId w:val="24"/>
        </w:numPr>
      </w:pPr>
      <w:r>
        <w:rPr>
          <w:b/>
        </w:rPr>
        <w:t>响应示例</w:t>
      </w:r>
      <w:r>
        <w:t>:</w:t>
      </w:r>
    </w:p>
    <w:p w14:paraId="22E6F7AE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"归还成功",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3E235A8D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2.10 续借图书</w:t>
      </w:r>
    </w:p>
    <w:p w14:paraId="4ADBFFAE">
      <w:pPr>
        <w:numPr>
          <w:ilvl w:val="0"/>
          <w:numId w:val="25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/user/book/renew</w:t>
      </w:r>
    </w:p>
    <w:p w14:paraId="065D89A1">
      <w:pPr>
        <w:numPr>
          <w:ilvl w:val="0"/>
          <w:numId w:val="25"/>
        </w:numPr>
      </w:pPr>
      <w:r>
        <w:rPr>
          <w:b/>
        </w:rPr>
        <w:t>方法</w:t>
      </w:r>
      <w:r>
        <w:t>: POST</w:t>
      </w:r>
    </w:p>
    <w:p w14:paraId="5DAAE199">
      <w:pPr>
        <w:numPr>
          <w:ilvl w:val="0"/>
          <w:numId w:val="25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7AF1286E">
      <w:pPr>
        <w:numPr>
          <w:ilvl w:val="0"/>
          <w:numId w:val="25"/>
        </w:numPr>
      </w:pPr>
      <w:r>
        <w:rPr>
          <w:b/>
        </w:rPr>
        <w:t>请求体参数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21"/>
        <w:gridCol w:w="1129"/>
        <w:gridCol w:w="760"/>
        <w:gridCol w:w="1590"/>
      </w:tblGrid>
      <w:tr w14:paraId="640208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3CFDA6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646A50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5852E7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211654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3AFFC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132DC2F">
            <w:pPr>
              <w:spacing w:after="0" w:line="240" w:lineRule="auto"/>
            </w:pPr>
            <w:r>
              <w:t>borrowId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56C13F1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0F5C03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1EB4F0E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借阅记录ID</w:t>
            </w:r>
          </w:p>
        </w:tc>
      </w:tr>
      <w:tr w14:paraId="55CC88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6AE10C7">
            <w:pPr>
              <w:spacing w:after="0" w:line="240" w:lineRule="auto"/>
            </w:pPr>
            <w:r>
              <w:t>renewTime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D44BEAC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9E7A03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9630198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续借时长(天)</w:t>
            </w:r>
          </w:p>
        </w:tc>
      </w:tr>
    </w:tbl>
    <w:p w14:paraId="250E0ABB"/>
    <w:p w14:paraId="16DC5A99">
      <w:pPr>
        <w:numPr>
          <w:ilvl w:val="0"/>
          <w:numId w:val="26"/>
        </w:numPr>
      </w:pPr>
      <w:r>
        <w:rPr>
          <w:b/>
        </w:rPr>
        <w:t>响应示例</w:t>
      </w:r>
      <w:r>
        <w:t>:</w:t>
      </w:r>
    </w:p>
    <w:p w14:paraId="213353C9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"续借成功",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5A2C493F">
      <w:pPr>
        <w:spacing w:before="240" w:line="271" w:lineRule="auto"/>
      </w:pPr>
      <w:r>
        <w:rPr>
          <w:rFonts w:ascii="Georgia" w:hAnsi="Georgia" w:eastAsia="Georgia" w:cs="Georgia"/>
          <w:b/>
          <w:sz w:val="42"/>
        </w:rPr>
        <w:t>3. 管理员接口</w:t>
      </w:r>
    </w:p>
    <w:p w14:paraId="65E26E3E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3.1 分页查询借阅者信息</w:t>
      </w:r>
    </w:p>
    <w:p w14:paraId="15318623">
      <w:pPr>
        <w:numPr>
          <w:ilvl w:val="0"/>
          <w:numId w:val="27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/admin/borrowerManage/page/{current}/{limit}</w:t>
      </w:r>
    </w:p>
    <w:p w14:paraId="7A08E293">
      <w:pPr>
        <w:numPr>
          <w:ilvl w:val="0"/>
          <w:numId w:val="27"/>
        </w:numPr>
      </w:pPr>
      <w:r>
        <w:rPr>
          <w:b/>
        </w:rPr>
        <w:t>方法</w:t>
      </w:r>
      <w:r>
        <w:t>: GET</w:t>
      </w:r>
    </w:p>
    <w:p w14:paraId="1AFCBF50">
      <w:pPr>
        <w:numPr>
          <w:ilvl w:val="0"/>
          <w:numId w:val="27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40DE941F">
      <w:pPr>
        <w:numPr>
          <w:ilvl w:val="0"/>
          <w:numId w:val="27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4"/>
        <w:gridCol w:w="1129"/>
        <w:gridCol w:w="760"/>
        <w:gridCol w:w="1425"/>
      </w:tblGrid>
      <w:tr w14:paraId="2CAA24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0E3348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A317E6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7FD4F5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2CFA83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483472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7150585">
            <w:pPr>
              <w:spacing w:after="0" w:line="240" w:lineRule="auto"/>
            </w:pPr>
            <w:r>
              <w:t>current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DEE81F8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8ACAB6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6ABC5A5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当前页码</w:t>
            </w:r>
          </w:p>
        </w:tc>
      </w:tr>
      <w:tr w14:paraId="16C22C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8732733">
            <w:pPr>
              <w:spacing w:after="0" w:line="240" w:lineRule="auto"/>
            </w:pPr>
            <w:r>
              <w:t>limit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695F63A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6ACFB5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8BAE3F2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每页记录数</w:t>
            </w:r>
          </w:p>
        </w:tc>
      </w:tr>
    </w:tbl>
    <w:p w14:paraId="6D35A3C1"/>
    <w:p w14:paraId="69E44B0F">
      <w:pPr>
        <w:numPr>
          <w:ilvl w:val="0"/>
          <w:numId w:val="28"/>
        </w:numPr>
      </w:pPr>
      <w:r>
        <w:rPr>
          <w:b/>
        </w:rPr>
        <w:t>响应示例</w:t>
      </w:r>
      <w:r>
        <w:t>:</w:t>
      </w:r>
    </w:p>
    <w:p w14:paraId="17E7DBF8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"获取借阅者列表成功",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"records": [],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"total": 50,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"size": 10,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"current": 1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66741C34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3.2 修改借阅者最大借阅数量</w:t>
      </w:r>
    </w:p>
    <w:p w14:paraId="44DA62D3">
      <w:pPr>
        <w:numPr>
          <w:ilvl w:val="0"/>
          <w:numId w:val="29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/admin/borrowerManage/maxBorrowNum/{borrowerId}</w:t>
      </w:r>
    </w:p>
    <w:p w14:paraId="2D23A641">
      <w:pPr>
        <w:numPr>
          <w:ilvl w:val="0"/>
          <w:numId w:val="29"/>
        </w:numPr>
      </w:pPr>
      <w:r>
        <w:rPr>
          <w:b/>
        </w:rPr>
        <w:t>方法</w:t>
      </w:r>
      <w:r>
        <w:t>: PUT</w:t>
      </w:r>
    </w:p>
    <w:p w14:paraId="71780B12">
      <w:pPr>
        <w:numPr>
          <w:ilvl w:val="0"/>
          <w:numId w:val="29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68F441C8">
      <w:pPr>
        <w:numPr>
          <w:ilvl w:val="0"/>
          <w:numId w:val="29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37"/>
        <w:gridCol w:w="916"/>
        <w:gridCol w:w="760"/>
        <w:gridCol w:w="1291"/>
      </w:tblGrid>
      <w:tr w14:paraId="463AA4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53940A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DAE93B8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8C6663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2C4F9A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671A7A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66C38BB">
            <w:pPr>
              <w:spacing w:after="0" w:line="240" w:lineRule="auto"/>
            </w:pPr>
            <w:r>
              <w:t>borrowerId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CA5A0EC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A46B57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2499B7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借阅者ID</w:t>
            </w:r>
          </w:p>
        </w:tc>
      </w:tr>
    </w:tbl>
    <w:p w14:paraId="6C1942F6"/>
    <w:p w14:paraId="7D8712BE">
      <w:pPr>
        <w:numPr>
          <w:ilvl w:val="0"/>
          <w:numId w:val="30"/>
        </w:numPr>
      </w:pPr>
      <w:r>
        <w:rPr>
          <w:b/>
        </w:rPr>
        <w:t>查询参数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77"/>
        <w:gridCol w:w="1129"/>
        <w:gridCol w:w="760"/>
        <w:gridCol w:w="2085"/>
      </w:tblGrid>
      <w:tr w14:paraId="075A67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05DC8E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758C25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DED404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14A179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0907E7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76F994D">
            <w:pPr>
              <w:spacing w:after="0" w:line="240" w:lineRule="auto"/>
            </w:pPr>
            <w:r>
              <w:t>newValue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7B50D9B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5D05030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6D75B5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新的最大借阅数量</w:t>
            </w:r>
          </w:p>
        </w:tc>
      </w:tr>
    </w:tbl>
    <w:p w14:paraId="11C8F9E2"/>
    <w:p w14:paraId="37F73661">
      <w:pPr>
        <w:numPr>
          <w:ilvl w:val="0"/>
          <w:numId w:val="31"/>
        </w:numPr>
      </w:pPr>
      <w:r>
        <w:rPr>
          <w:b/>
        </w:rPr>
        <w:t>响应示例</w:t>
      </w:r>
      <w:r>
        <w:t>:</w:t>
      </w:r>
    </w:p>
    <w:p w14:paraId="625944B2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"修改成功",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322AAFDC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3.3 添加图书</w:t>
      </w:r>
    </w:p>
    <w:p w14:paraId="7614D7BD">
      <w:pPr>
        <w:numPr>
          <w:ilvl w:val="0"/>
          <w:numId w:val="32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/admin/bookManage/addBook</w:t>
      </w:r>
    </w:p>
    <w:p w14:paraId="332C3574">
      <w:pPr>
        <w:numPr>
          <w:ilvl w:val="0"/>
          <w:numId w:val="32"/>
        </w:numPr>
      </w:pPr>
      <w:r>
        <w:rPr>
          <w:b/>
        </w:rPr>
        <w:t>方法</w:t>
      </w:r>
      <w:r>
        <w:t>: POST</w:t>
      </w:r>
    </w:p>
    <w:p w14:paraId="7A357C27">
      <w:pPr>
        <w:numPr>
          <w:ilvl w:val="0"/>
          <w:numId w:val="32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645AD64A">
      <w:pPr>
        <w:numPr>
          <w:ilvl w:val="0"/>
          <w:numId w:val="32"/>
        </w:numPr>
      </w:pPr>
      <w:r>
        <w:rPr>
          <w:b/>
        </w:rPr>
        <w:t>请求体参数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85"/>
        <w:gridCol w:w="954"/>
        <w:gridCol w:w="760"/>
        <w:gridCol w:w="1645"/>
      </w:tblGrid>
      <w:tr w14:paraId="60C8B9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E980DD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70B5C0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6FB1E2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6855162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78E27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24E51F5">
            <w:pPr>
              <w:spacing w:after="0" w:line="240" w:lineRule="auto"/>
            </w:pPr>
            <w:r>
              <w:t>form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FE1E3C9">
            <w:pPr>
              <w:spacing w:after="0" w:line="240" w:lineRule="auto"/>
            </w:pPr>
            <w:r>
              <w:t>Object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39FE2FE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61338A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图书表单数据</w:t>
            </w:r>
          </w:p>
        </w:tc>
      </w:tr>
    </w:tbl>
    <w:p w14:paraId="67ED2BCD"/>
    <w:p w14:paraId="6FBEC39A">
      <w:pPr>
        <w:numPr>
          <w:ilvl w:val="0"/>
          <w:numId w:val="33"/>
        </w:numPr>
      </w:pPr>
      <w:r>
        <w:rPr>
          <w:b/>
        </w:rPr>
        <w:t>响应示例</w:t>
      </w:r>
      <w:r>
        <w:t>:</w:t>
      </w:r>
    </w:p>
    <w:p w14:paraId="72D4354B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"添加图书成功",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0392CEE2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3.4 修改图书信息</w:t>
      </w:r>
    </w:p>
    <w:p w14:paraId="3F3F3128">
      <w:pPr>
        <w:numPr>
          <w:ilvl w:val="0"/>
          <w:numId w:val="34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/admin/bookManage/updateBook</w:t>
      </w:r>
    </w:p>
    <w:p w14:paraId="77CA2E2C">
      <w:pPr>
        <w:numPr>
          <w:ilvl w:val="0"/>
          <w:numId w:val="34"/>
        </w:numPr>
      </w:pPr>
      <w:r>
        <w:rPr>
          <w:b/>
        </w:rPr>
        <w:t>方法</w:t>
      </w:r>
      <w:r>
        <w:t>: PUT</w:t>
      </w:r>
    </w:p>
    <w:p w14:paraId="56582EDB">
      <w:pPr>
        <w:numPr>
          <w:ilvl w:val="0"/>
          <w:numId w:val="34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730A2D78">
      <w:pPr>
        <w:numPr>
          <w:ilvl w:val="0"/>
          <w:numId w:val="34"/>
        </w:numPr>
      </w:pPr>
      <w:r>
        <w:rPr>
          <w:b/>
        </w:rPr>
        <w:t>请求体参数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85"/>
        <w:gridCol w:w="954"/>
        <w:gridCol w:w="760"/>
        <w:gridCol w:w="1645"/>
      </w:tblGrid>
      <w:tr w14:paraId="56E05F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B72C17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FBA394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8342F2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88067E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40C523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B88144A">
            <w:pPr>
              <w:spacing w:after="0" w:line="240" w:lineRule="auto"/>
            </w:pPr>
            <w:r>
              <w:t>form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7BE2B4D">
            <w:pPr>
              <w:spacing w:after="0" w:line="240" w:lineRule="auto"/>
            </w:pPr>
            <w:r>
              <w:t>Object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A4B1F1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2F3A5E0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图书表单数据</w:t>
            </w:r>
          </w:p>
        </w:tc>
      </w:tr>
    </w:tbl>
    <w:p w14:paraId="553825CF"/>
    <w:p w14:paraId="639DA68E">
      <w:pPr>
        <w:numPr>
          <w:ilvl w:val="0"/>
          <w:numId w:val="35"/>
        </w:numPr>
      </w:pPr>
      <w:r>
        <w:rPr>
          <w:b/>
        </w:rPr>
        <w:t>响应示例</w:t>
      </w:r>
      <w:r>
        <w:t>:</w:t>
      </w:r>
    </w:p>
    <w:p w14:paraId="1E5CDE19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"修改图书成功",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20D4A564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3.5 批量导入图书</w:t>
      </w:r>
    </w:p>
    <w:p w14:paraId="6FCEC1B4">
      <w:pPr>
        <w:numPr>
          <w:ilvl w:val="0"/>
          <w:numId w:val="36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/admin/bookManage/batchAddBook</w:t>
      </w:r>
    </w:p>
    <w:p w14:paraId="56329776">
      <w:pPr>
        <w:numPr>
          <w:ilvl w:val="0"/>
          <w:numId w:val="36"/>
        </w:numPr>
      </w:pPr>
      <w:r>
        <w:rPr>
          <w:b/>
        </w:rPr>
        <w:t>方法</w:t>
      </w:r>
      <w:r>
        <w:t>: POST</w:t>
      </w:r>
    </w:p>
    <w:p w14:paraId="6AC2D7F3">
      <w:pPr>
        <w:numPr>
          <w:ilvl w:val="0"/>
          <w:numId w:val="36"/>
        </w:numPr>
      </w:pPr>
      <w:r>
        <w:rPr>
          <w:b/>
        </w:rPr>
        <w:t>请求头</w:t>
      </w:r>
      <w:r>
        <w:t>:</w:t>
      </w:r>
    </w:p>
    <w:p w14:paraId="0BEEB439">
      <w:pPr>
        <w:numPr>
          <w:ilvl w:val="1"/>
          <w:numId w:val="36"/>
        </w:numPr>
      </w:pPr>
      <w:r>
        <w:rPr>
          <w:rFonts w:ascii="Georgia" w:hAnsi="Georgia" w:eastAsia="Georgia" w:cs="Georgia"/>
        </w:rPr>
        <w:t>需要token</w:t>
      </w:r>
    </w:p>
    <w:p w14:paraId="4C68F3B6">
      <w:pPr>
        <w:numPr>
          <w:ilvl w:val="1"/>
          <w:numId w:val="36"/>
        </w:numPr>
      </w:pPr>
      <w:r>
        <w:t>Content-Type: multipart/form-data</w:t>
      </w:r>
    </w:p>
    <w:p w14:paraId="743A56C4">
      <w:pPr>
        <w:numPr>
          <w:ilvl w:val="0"/>
          <w:numId w:val="36"/>
        </w:numPr>
      </w:pPr>
      <w:r>
        <w:rPr>
          <w:b/>
        </w:rPr>
        <w:t>请求体参数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85"/>
        <w:gridCol w:w="760"/>
        <w:gridCol w:w="760"/>
        <w:gridCol w:w="1345"/>
      </w:tblGrid>
      <w:tr w14:paraId="148CCD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EF57AE5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773CC2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423908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F8A7FC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25095F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4E22BF9">
            <w:pPr>
              <w:spacing w:after="0" w:line="240" w:lineRule="auto"/>
            </w:pPr>
            <w:r>
              <w:t>file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38BFE36">
            <w:pPr>
              <w:spacing w:after="0" w:line="240" w:lineRule="auto"/>
            </w:pPr>
            <w:r>
              <w:t>File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624964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2945C1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Excel文件</w:t>
            </w:r>
          </w:p>
        </w:tc>
      </w:tr>
    </w:tbl>
    <w:p w14:paraId="18985A0A"/>
    <w:p w14:paraId="4DDE72BC">
      <w:pPr>
        <w:numPr>
          <w:ilvl w:val="0"/>
          <w:numId w:val="37"/>
        </w:numPr>
      </w:pPr>
      <w:r>
        <w:rPr>
          <w:b/>
        </w:rPr>
        <w:t>响应示例</w:t>
      </w:r>
      <w:r>
        <w:t>:</w:t>
      </w:r>
    </w:p>
    <w:p w14:paraId="71952630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"批量导入成功",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791E304D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3.6 添加图书库存</w:t>
      </w:r>
    </w:p>
    <w:p w14:paraId="2BB6D620">
      <w:pPr>
        <w:numPr>
          <w:ilvl w:val="0"/>
          <w:numId w:val="38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/admin/bookManage/addBookStock</w:t>
      </w:r>
    </w:p>
    <w:p w14:paraId="039AB68A">
      <w:pPr>
        <w:numPr>
          <w:ilvl w:val="0"/>
          <w:numId w:val="38"/>
        </w:numPr>
      </w:pPr>
      <w:r>
        <w:rPr>
          <w:b/>
        </w:rPr>
        <w:t>方法</w:t>
      </w:r>
      <w:r>
        <w:t>: PUT</w:t>
      </w:r>
    </w:p>
    <w:p w14:paraId="70A8781F">
      <w:pPr>
        <w:numPr>
          <w:ilvl w:val="0"/>
          <w:numId w:val="38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51BB9A43">
      <w:pPr>
        <w:numPr>
          <w:ilvl w:val="0"/>
          <w:numId w:val="38"/>
        </w:numPr>
      </w:pPr>
      <w:r>
        <w:rPr>
          <w:b/>
        </w:rPr>
        <w:t>查询参数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78"/>
        <w:gridCol w:w="1129"/>
        <w:gridCol w:w="760"/>
        <w:gridCol w:w="1205"/>
      </w:tblGrid>
      <w:tr w14:paraId="6DCE89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299154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46F63B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1E7C0E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987C7D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760A1D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FE7C9A7">
            <w:pPr>
              <w:spacing w:after="0" w:line="240" w:lineRule="auto"/>
            </w:pPr>
            <w:r>
              <w:t>bookId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4E00081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CC8E39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B42FDB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图书ID</w:t>
            </w:r>
          </w:p>
        </w:tc>
      </w:tr>
      <w:tr w14:paraId="1D1C17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661FF7A">
            <w:pPr>
              <w:spacing w:after="0" w:line="240" w:lineRule="auto"/>
            </w:pPr>
            <w:r>
              <w:t>addNum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F5D2A2F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C00CF0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6252CB0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添加数量</w:t>
            </w:r>
          </w:p>
        </w:tc>
      </w:tr>
    </w:tbl>
    <w:p w14:paraId="65292A26"/>
    <w:p w14:paraId="09261329">
      <w:pPr>
        <w:numPr>
          <w:ilvl w:val="0"/>
          <w:numId w:val="39"/>
        </w:numPr>
      </w:pPr>
      <w:r>
        <w:rPr>
          <w:b/>
        </w:rPr>
        <w:t>响应示例</w:t>
      </w:r>
      <w:r>
        <w:t>:</w:t>
      </w:r>
    </w:p>
    <w:p w14:paraId="1EC1CC1F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"添加库存成功",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2429DD26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3.7 图书出库</w:t>
      </w:r>
    </w:p>
    <w:p w14:paraId="1DFEAF97">
      <w:pPr>
        <w:numPr>
          <w:ilvl w:val="0"/>
          <w:numId w:val="40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/admin/bookManage/bookOutStock</w:t>
      </w:r>
    </w:p>
    <w:p w14:paraId="548C6A3F">
      <w:pPr>
        <w:numPr>
          <w:ilvl w:val="0"/>
          <w:numId w:val="40"/>
        </w:numPr>
      </w:pPr>
      <w:r>
        <w:rPr>
          <w:b/>
        </w:rPr>
        <w:t>方法</w:t>
      </w:r>
      <w:r>
        <w:t>: POST</w:t>
      </w:r>
    </w:p>
    <w:p w14:paraId="0EAADE6E">
      <w:pPr>
        <w:numPr>
          <w:ilvl w:val="0"/>
          <w:numId w:val="40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7B088893">
      <w:pPr>
        <w:numPr>
          <w:ilvl w:val="0"/>
          <w:numId w:val="40"/>
        </w:numPr>
      </w:pPr>
      <w:r>
        <w:rPr>
          <w:b/>
        </w:rPr>
        <w:t>查询参数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6"/>
        <w:gridCol w:w="1129"/>
        <w:gridCol w:w="760"/>
        <w:gridCol w:w="1205"/>
      </w:tblGrid>
      <w:tr w14:paraId="5D2FD7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37584D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2120052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44D3CEE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E45706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620BBE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FC5CD53">
            <w:pPr>
              <w:spacing w:after="0" w:line="240" w:lineRule="auto"/>
            </w:pPr>
            <w:r>
              <w:t>bookId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F9ACA5F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59AAE8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D2EDF9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图书ID</w:t>
            </w:r>
          </w:p>
        </w:tc>
      </w:tr>
      <w:tr w14:paraId="696B24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76DFA24">
            <w:pPr>
              <w:spacing w:after="0" w:line="240" w:lineRule="auto"/>
            </w:pPr>
            <w:r>
              <w:t>num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52BEE3E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7A6554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8813FE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出库数量</w:t>
            </w:r>
          </w:p>
        </w:tc>
      </w:tr>
    </w:tbl>
    <w:p w14:paraId="40C75B74"/>
    <w:p w14:paraId="2485C5C3">
      <w:pPr>
        <w:numPr>
          <w:ilvl w:val="0"/>
          <w:numId w:val="41"/>
        </w:numPr>
      </w:pPr>
      <w:r>
        <w:rPr>
          <w:b/>
        </w:rPr>
        <w:t>响应示例</w:t>
      </w:r>
      <w:r>
        <w:t>:</w:t>
      </w:r>
    </w:p>
    <w:p w14:paraId="40649B0E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"出库成功",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3F925058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3.8 获取图书出库数据</w:t>
      </w:r>
    </w:p>
    <w:p w14:paraId="15BB08D6">
      <w:pPr>
        <w:numPr>
          <w:ilvl w:val="0"/>
          <w:numId w:val="42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/admin/bookManage/bookOutStock/{current}/{limit}</w:t>
      </w:r>
    </w:p>
    <w:p w14:paraId="5145F614">
      <w:pPr>
        <w:numPr>
          <w:ilvl w:val="0"/>
          <w:numId w:val="42"/>
        </w:numPr>
      </w:pPr>
      <w:r>
        <w:rPr>
          <w:b/>
        </w:rPr>
        <w:t>方法</w:t>
      </w:r>
      <w:r>
        <w:t>: GET</w:t>
      </w:r>
    </w:p>
    <w:p w14:paraId="65A0C49B">
      <w:pPr>
        <w:numPr>
          <w:ilvl w:val="0"/>
          <w:numId w:val="42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781A9609">
      <w:pPr>
        <w:numPr>
          <w:ilvl w:val="0"/>
          <w:numId w:val="42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4"/>
        <w:gridCol w:w="1129"/>
        <w:gridCol w:w="760"/>
        <w:gridCol w:w="1425"/>
      </w:tblGrid>
      <w:tr w14:paraId="4EBE43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B89EB6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9DF8238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AF59E3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B420AA2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3F9F92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4B786C0">
            <w:pPr>
              <w:spacing w:after="0" w:line="240" w:lineRule="auto"/>
            </w:pPr>
            <w:r>
              <w:t>current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AAF905A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3B8A84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DC93EE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当前页码</w:t>
            </w:r>
          </w:p>
        </w:tc>
      </w:tr>
      <w:tr w14:paraId="017643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132632D">
            <w:pPr>
              <w:spacing w:after="0" w:line="240" w:lineRule="auto"/>
            </w:pPr>
            <w:r>
              <w:t>limit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E19F79C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3B030F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3B9AEC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每页记录数</w:t>
            </w:r>
          </w:p>
        </w:tc>
      </w:tr>
    </w:tbl>
    <w:p w14:paraId="319C11F3"/>
    <w:p w14:paraId="3DACBA03">
      <w:pPr>
        <w:numPr>
          <w:ilvl w:val="0"/>
          <w:numId w:val="43"/>
        </w:numPr>
      </w:pPr>
      <w:r>
        <w:rPr>
          <w:b/>
        </w:rPr>
        <w:t>响应示例</w:t>
      </w:r>
      <w:r>
        <w:t>:</w:t>
      </w:r>
    </w:p>
    <w:p w14:paraId="6ACE86BA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"获取出库记录成功",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"records": [],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"total": 20,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"size": 10,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"current": 1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474CDC2D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3.9 分页查询所有借阅信息</w:t>
      </w:r>
    </w:p>
    <w:p w14:paraId="0633B971">
      <w:pPr>
        <w:numPr>
          <w:ilvl w:val="0"/>
          <w:numId w:val="44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/admin/bookManage/bookBorrowDetail/{current}/{limit}</w:t>
      </w:r>
    </w:p>
    <w:p w14:paraId="1ABC6569">
      <w:pPr>
        <w:numPr>
          <w:ilvl w:val="0"/>
          <w:numId w:val="44"/>
        </w:numPr>
      </w:pPr>
      <w:r>
        <w:rPr>
          <w:b/>
        </w:rPr>
        <w:t>方法</w:t>
      </w:r>
      <w:r>
        <w:t>: GET</w:t>
      </w:r>
    </w:p>
    <w:p w14:paraId="151F9514">
      <w:pPr>
        <w:numPr>
          <w:ilvl w:val="0"/>
          <w:numId w:val="44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354A6D41">
      <w:pPr>
        <w:numPr>
          <w:ilvl w:val="0"/>
          <w:numId w:val="44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4"/>
        <w:gridCol w:w="1129"/>
        <w:gridCol w:w="760"/>
        <w:gridCol w:w="1425"/>
      </w:tblGrid>
      <w:tr w14:paraId="656427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035E55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74C906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784FF5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84E0B4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428C35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F5E4E6D">
            <w:pPr>
              <w:spacing w:after="0" w:line="240" w:lineRule="auto"/>
            </w:pPr>
            <w:r>
              <w:t>current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2988E05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8270E9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BF4AF2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当前页码</w:t>
            </w:r>
          </w:p>
        </w:tc>
      </w:tr>
      <w:tr w14:paraId="7ECD4F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F9FF3DF">
            <w:pPr>
              <w:spacing w:after="0" w:line="240" w:lineRule="auto"/>
            </w:pPr>
            <w:r>
              <w:t>limit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DBDD717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65166B5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A08979A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每页记录数</w:t>
            </w:r>
          </w:p>
        </w:tc>
      </w:tr>
    </w:tbl>
    <w:p w14:paraId="1891788B"/>
    <w:p w14:paraId="3C665494">
      <w:pPr>
        <w:numPr>
          <w:ilvl w:val="0"/>
          <w:numId w:val="45"/>
        </w:numPr>
      </w:pPr>
      <w:r>
        <w:rPr>
          <w:b/>
        </w:rPr>
        <w:t>响应示例</w:t>
      </w:r>
      <w:r>
        <w:t>:</w:t>
      </w:r>
    </w:p>
    <w:p w14:paraId="6FFA6EDB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"获取借阅记录成功",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"records": [],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"total": 100,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"size": 10,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"current": 1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083120A9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3.10 分页查询所有预约信息</w:t>
      </w:r>
    </w:p>
    <w:p w14:paraId="50C3ADD7">
      <w:pPr>
        <w:numPr>
          <w:ilvl w:val="0"/>
          <w:numId w:val="46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/admin/bookManage/bookReserveDetail/{current}/{limit}</w:t>
      </w:r>
    </w:p>
    <w:p w14:paraId="615F6B66">
      <w:pPr>
        <w:numPr>
          <w:ilvl w:val="0"/>
          <w:numId w:val="46"/>
        </w:numPr>
      </w:pPr>
      <w:r>
        <w:rPr>
          <w:b/>
        </w:rPr>
        <w:t>方法</w:t>
      </w:r>
      <w:r>
        <w:t>: GET</w:t>
      </w:r>
    </w:p>
    <w:p w14:paraId="0F6A91D9">
      <w:pPr>
        <w:numPr>
          <w:ilvl w:val="0"/>
          <w:numId w:val="46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0DC0A722">
      <w:pPr>
        <w:numPr>
          <w:ilvl w:val="0"/>
          <w:numId w:val="46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4"/>
        <w:gridCol w:w="1129"/>
        <w:gridCol w:w="760"/>
        <w:gridCol w:w="1425"/>
      </w:tblGrid>
      <w:tr w14:paraId="7B569F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70C023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C05FCC8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534BD3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DBC957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6C141B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AB075AF">
            <w:pPr>
              <w:spacing w:after="0" w:line="240" w:lineRule="auto"/>
            </w:pPr>
            <w:r>
              <w:t>current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F4CB745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CC98B20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91481FF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当前页码</w:t>
            </w:r>
          </w:p>
        </w:tc>
      </w:tr>
      <w:tr w14:paraId="577516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7C73FA7">
            <w:pPr>
              <w:spacing w:after="0" w:line="240" w:lineRule="auto"/>
            </w:pPr>
            <w:r>
              <w:t>limit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CA3E419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47E085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9A4819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每页记录数</w:t>
            </w:r>
          </w:p>
        </w:tc>
      </w:tr>
    </w:tbl>
    <w:p w14:paraId="09BB7FBB"/>
    <w:p w14:paraId="24BDE279">
      <w:pPr>
        <w:numPr>
          <w:ilvl w:val="0"/>
          <w:numId w:val="47"/>
        </w:numPr>
      </w:pPr>
      <w:r>
        <w:rPr>
          <w:b/>
        </w:rPr>
        <w:t>响应示例</w:t>
      </w:r>
      <w:r>
        <w:t>:</w:t>
      </w:r>
    </w:p>
    <w:p w14:paraId="47726DF9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"获取预约记录成功",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"records": [],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"total": 50,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"size": 10,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"current": 1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18C80A03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3.11 催还图书通知</w:t>
      </w:r>
    </w:p>
    <w:p w14:paraId="1BB01487">
      <w:pPr>
        <w:numPr>
          <w:ilvl w:val="0"/>
          <w:numId w:val="48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/admin/bookManage/callReturnBook/{borrowId}</w:t>
      </w:r>
    </w:p>
    <w:p w14:paraId="085E0B06">
      <w:pPr>
        <w:numPr>
          <w:ilvl w:val="0"/>
          <w:numId w:val="48"/>
        </w:numPr>
      </w:pPr>
      <w:r>
        <w:rPr>
          <w:b/>
        </w:rPr>
        <w:t>方法</w:t>
      </w:r>
      <w:r>
        <w:t>: PUT</w:t>
      </w:r>
    </w:p>
    <w:p w14:paraId="4DD9D5EB">
      <w:pPr>
        <w:numPr>
          <w:ilvl w:val="0"/>
          <w:numId w:val="48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3F69CD0E">
      <w:pPr>
        <w:numPr>
          <w:ilvl w:val="0"/>
          <w:numId w:val="48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40"/>
        <w:gridCol w:w="916"/>
        <w:gridCol w:w="760"/>
        <w:gridCol w:w="1511"/>
      </w:tblGrid>
      <w:tr w14:paraId="3F0316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A413AE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B4549D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6DE448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A72542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3A3237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C872811">
            <w:pPr>
              <w:spacing w:after="0" w:line="240" w:lineRule="auto"/>
            </w:pPr>
            <w:r>
              <w:t>borrowId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6D8D008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2C1310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23FC49E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借阅记录ID</w:t>
            </w:r>
          </w:p>
        </w:tc>
      </w:tr>
    </w:tbl>
    <w:p w14:paraId="40F5D68D"/>
    <w:p w14:paraId="71A64452">
      <w:pPr>
        <w:numPr>
          <w:ilvl w:val="0"/>
          <w:numId w:val="49"/>
        </w:numPr>
      </w:pPr>
      <w:r>
        <w:rPr>
          <w:b/>
        </w:rPr>
        <w:t>响应示例</w:t>
      </w:r>
      <w:r>
        <w:t>:</w:t>
      </w:r>
    </w:p>
    <w:p w14:paraId="5FD9F28C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"催还通知发送成功",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20A1E995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3.12 删除图书</w:t>
      </w:r>
    </w:p>
    <w:p w14:paraId="35782A15">
      <w:pPr>
        <w:numPr>
          <w:ilvl w:val="0"/>
          <w:numId w:val="50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/admin/bookManage/removeBook/{bookId}</w:t>
      </w:r>
    </w:p>
    <w:p w14:paraId="4BB0E128">
      <w:pPr>
        <w:numPr>
          <w:ilvl w:val="0"/>
          <w:numId w:val="50"/>
        </w:numPr>
      </w:pPr>
      <w:r>
        <w:rPr>
          <w:b/>
        </w:rPr>
        <w:t>方法</w:t>
      </w:r>
      <w:r>
        <w:t>: DELETE</w:t>
      </w:r>
    </w:p>
    <w:p w14:paraId="0BD5B743">
      <w:pPr>
        <w:numPr>
          <w:ilvl w:val="0"/>
          <w:numId w:val="50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6BC9DF66">
      <w:pPr>
        <w:numPr>
          <w:ilvl w:val="0"/>
          <w:numId w:val="50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6"/>
        <w:gridCol w:w="916"/>
        <w:gridCol w:w="760"/>
        <w:gridCol w:w="1071"/>
      </w:tblGrid>
      <w:tr w14:paraId="4B59F9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939D6F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EC5053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CACA800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3B36A8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6B21CF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AD98741">
            <w:pPr>
              <w:spacing w:after="0" w:line="240" w:lineRule="auto"/>
            </w:pPr>
            <w:r>
              <w:t>bookId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F4376C3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DBC7462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3F0C77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图书ID</w:t>
            </w:r>
          </w:p>
        </w:tc>
      </w:tr>
    </w:tbl>
    <w:p w14:paraId="4FCE2E4D"/>
    <w:p w14:paraId="142B2549">
      <w:pPr>
        <w:numPr>
          <w:ilvl w:val="0"/>
          <w:numId w:val="51"/>
        </w:numPr>
      </w:pPr>
      <w:r>
        <w:rPr>
          <w:b/>
        </w:rPr>
        <w:t>响应示例</w:t>
      </w:r>
      <w:r>
        <w:t>:</w:t>
      </w:r>
    </w:p>
    <w:p w14:paraId="524AFAD9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"删除图书成功",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546A490E">
      <w:pPr>
        <w:spacing w:before="240" w:line="271" w:lineRule="auto"/>
      </w:pPr>
      <w:r>
        <w:rPr>
          <w:rFonts w:ascii="Georgia" w:hAnsi="Georgia" w:eastAsia="Georgia" w:cs="Georgia"/>
          <w:b/>
          <w:sz w:val="42"/>
        </w:rPr>
        <w:t>4. 超级管理员接口</w:t>
      </w:r>
    </w:p>
    <w:p w14:paraId="425CEA60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4.1 分页查询管理员信息</w:t>
      </w:r>
    </w:p>
    <w:p w14:paraId="0AC9337B">
      <w:pPr>
        <w:numPr>
          <w:ilvl w:val="0"/>
          <w:numId w:val="52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/superadmin/adminManage/page/{current}/{limit}</w:t>
      </w:r>
    </w:p>
    <w:p w14:paraId="2621E143">
      <w:pPr>
        <w:numPr>
          <w:ilvl w:val="0"/>
          <w:numId w:val="52"/>
        </w:numPr>
      </w:pPr>
      <w:r>
        <w:rPr>
          <w:b/>
        </w:rPr>
        <w:t>方法</w:t>
      </w:r>
      <w:r>
        <w:t>: GET</w:t>
      </w:r>
    </w:p>
    <w:p w14:paraId="0EF60951">
      <w:pPr>
        <w:numPr>
          <w:ilvl w:val="0"/>
          <w:numId w:val="52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20AF1ABB">
      <w:pPr>
        <w:numPr>
          <w:ilvl w:val="0"/>
          <w:numId w:val="52"/>
        </w:numPr>
      </w:pPr>
      <w:r>
        <w:rPr>
          <w:b/>
        </w:rPr>
        <w:t>路径参数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4"/>
        <w:gridCol w:w="1129"/>
        <w:gridCol w:w="760"/>
        <w:gridCol w:w="1425"/>
      </w:tblGrid>
      <w:tr w14:paraId="4D8F3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E7497D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CC41FCD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CADF76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BE8DC2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2AB9F6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41D5090">
            <w:pPr>
              <w:spacing w:after="0" w:line="240" w:lineRule="auto"/>
            </w:pPr>
            <w:r>
              <w:t>current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FF94C1B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1A48A7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CF88DFE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当前页码</w:t>
            </w:r>
          </w:p>
        </w:tc>
      </w:tr>
      <w:tr w14:paraId="5CEA28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F4284BD">
            <w:pPr>
              <w:spacing w:after="0" w:line="240" w:lineRule="auto"/>
            </w:pPr>
            <w:r>
              <w:t>limit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9E08771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5813045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82CB78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每页记录数</w:t>
            </w:r>
          </w:p>
        </w:tc>
      </w:tr>
    </w:tbl>
    <w:p w14:paraId="0CC5A0AC"/>
    <w:p w14:paraId="3308DDF7">
      <w:pPr>
        <w:numPr>
          <w:ilvl w:val="0"/>
          <w:numId w:val="53"/>
        </w:numPr>
      </w:pPr>
      <w:r>
        <w:rPr>
          <w:b/>
        </w:rPr>
        <w:t>响应示例</w:t>
      </w:r>
      <w:r>
        <w:t>:</w:t>
      </w:r>
    </w:p>
    <w:p w14:paraId="71CFFF82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"获取管理员列表成功",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"records": [],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"total": 10,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"size": 10,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"current": 1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59D6D7EA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4.2 添加管理员</w:t>
      </w:r>
    </w:p>
    <w:p w14:paraId="7FABF27F">
      <w:pPr>
        <w:numPr>
          <w:ilvl w:val="0"/>
          <w:numId w:val="54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/superadmin/adminManage/add</w:t>
      </w:r>
    </w:p>
    <w:p w14:paraId="4BA0D548">
      <w:pPr>
        <w:numPr>
          <w:ilvl w:val="0"/>
          <w:numId w:val="54"/>
        </w:numPr>
      </w:pPr>
      <w:r>
        <w:rPr>
          <w:b/>
        </w:rPr>
        <w:t>方法</w:t>
      </w:r>
      <w:r>
        <w:t>: POST</w:t>
      </w:r>
    </w:p>
    <w:p w14:paraId="2DAFFA16">
      <w:pPr>
        <w:numPr>
          <w:ilvl w:val="0"/>
          <w:numId w:val="54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2987AA76">
      <w:pPr>
        <w:numPr>
          <w:ilvl w:val="0"/>
          <w:numId w:val="54"/>
        </w:numPr>
      </w:pPr>
      <w:r>
        <w:rPr>
          <w:b/>
        </w:rPr>
        <w:t>请求体参数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85"/>
        <w:gridCol w:w="954"/>
        <w:gridCol w:w="760"/>
        <w:gridCol w:w="1865"/>
      </w:tblGrid>
      <w:tr w14:paraId="44AD67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87789BE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15A038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4F8C5B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7A8F45E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62AF52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1107BCE">
            <w:pPr>
              <w:spacing w:after="0" w:line="240" w:lineRule="auto"/>
            </w:pPr>
            <w:r>
              <w:t>form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6B71A47">
            <w:pPr>
              <w:spacing w:after="0" w:line="240" w:lineRule="auto"/>
            </w:pPr>
            <w:r>
              <w:t>Object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E7069C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9FE7662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管理员表单数据</w:t>
            </w:r>
          </w:p>
        </w:tc>
      </w:tr>
    </w:tbl>
    <w:p w14:paraId="3B68E70E"/>
    <w:p w14:paraId="309E9F6F">
      <w:pPr>
        <w:numPr>
          <w:ilvl w:val="0"/>
          <w:numId w:val="55"/>
        </w:numPr>
      </w:pPr>
      <w:r>
        <w:rPr>
          <w:b/>
        </w:rPr>
        <w:t>响应示例</w:t>
      </w:r>
      <w:r>
        <w:t>:</w:t>
      </w:r>
    </w:p>
    <w:p w14:paraId="4A54DBA3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"添加管理员成功",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null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575A9E21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4.3 统计图书的日借阅数量</w:t>
      </w:r>
    </w:p>
    <w:p w14:paraId="6EB8E59D">
      <w:pPr>
        <w:numPr>
          <w:ilvl w:val="0"/>
          <w:numId w:val="56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/superadmin/statistics/dailyBookBorrowNum</w:t>
      </w:r>
    </w:p>
    <w:p w14:paraId="37CA9D94">
      <w:pPr>
        <w:numPr>
          <w:ilvl w:val="0"/>
          <w:numId w:val="56"/>
        </w:numPr>
      </w:pPr>
      <w:r>
        <w:rPr>
          <w:b/>
        </w:rPr>
        <w:t>方法</w:t>
      </w:r>
      <w:r>
        <w:t>: GET</w:t>
      </w:r>
    </w:p>
    <w:p w14:paraId="6C8E847D">
      <w:pPr>
        <w:numPr>
          <w:ilvl w:val="0"/>
          <w:numId w:val="56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5C3832DC">
      <w:pPr>
        <w:numPr>
          <w:ilvl w:val="0"/>
          <w:numId w:val="56"/>
        </w:numPr>
      </w:pPr>
      <w:r>
        <w:rPr>
          <w:b/>
        </w:rPr>
        <w:t>查询参数</w:t>
      </w:r>
      <w:r>
        <w:t>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48"/>
        <w:gridCol w:w="1129"/>
        <w:gridCol w:w="760"/>
        <w:gridCol w:w="1205"/>
      </w:tblGrid>
      <w:tr w14:paraId="647B93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8DF9B40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参数名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5D7FECC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D19977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0250FBE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说明</w:t>
            </w:r>
          </w:p>
        </w:tc>
      </w:tr>
      <w:tr w14:paraId="0C3E24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9D55913">
            <w:pPr>
              <w:spacing w:after="0" w:line="240" w:lineRule="auto"/>
            </w:pPr>
            <w:r>
              <w:t>date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62D4357"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098926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04471DB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日期</w:t>
            </w:r>
          </w:p>
        </w:tc>
      </w:tr>
      <w:tr w14:paraId="0707B4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AC6FA57">
            <w:pPr>
              <w:spacing w:after="0" w:line="240" w:lineRule="auto"/>
            </w:pPr>
            <w:r>
              <w:t>offsetDay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9007FC7">
            <w:pPr>
              <w:spacing w:after="0" w:line="240" w:lineRule="auto"/>
            </w:pPr>
            <w:r>
              <w:t>Number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E02757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31D5574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偏移天数</w:t>
            </w:r>
          </w:p>
        </w:tc>
      </w:tr>
    </w:tbl>
    <w:p w14:paraId="00C9D08F"/>
    <w:p w14:paraId="09D03EAE">
      <w:pPr>
        <w:numPr>
          <w:ilvl w:val="0"/>
          <w:numId w:val="57"/>
        </w:numPr>
      </w:pPr>
      <w:r>
        <w:rPr>
          <w:b/>
        </w:rPr>
        <w:t>响应示例</w:t>
      </w:r>
      <w:r>
        <w:t>:</w:t>
      </w:r>
    </w:p>
    <w:p w14:paraId="6EE94FB0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"获取统计数据成功",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"dailyBorrowNums": []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78D5DDA4">
      <w:pPr>
        <w:spacing w:before="240" w:line="271" w:lineRule="auto"/>
      </w:pPr>
      <w:r>
        <w:rPr>
          <w:rFonts w:ascii="Georgia" w:hAnsi="Georgia" w:eastAsia="Georgia" w:cs="Georgia"/>
          <w:b/>
          <w:sz w:val="33"/>
        </w:rPr>
        <w:t>4.4 统计每一种分类对应的图书数量</w:t>
      </w:r>
    </w:p>
    <w:p w14:paraId="40ACDDFE">
      <w:pPr>
        <w:numPr>
          <w:ilvl w:val="0"/>
          <w:numId w:val="58"/>
        </w:numPr>
      </w:pPr>
      <w:r>
        <w:rPr>
          <w:b/>
        </w:rPr>
        <w:t>URL</w:t>
      </w:r>
      <w:r>
        <w:t xml:space="preserve">: </w:t>
      </w:r>
      <w:r>
        <w:rPr>
          <w:rStyle w:val="4"/>
          <w:shd w:val="clear" w:color="auto" w:fill="F8F8FA"/>
        </w:rPr>
        <w:t>/superadmin/statistics/bookNumOfType</w:t>
      </w:r>
    </w:p>
    <w:p w14:paraId="41CFEEA7">
      <w:pPr>
        <w:numPr>
          <w:ilvl w:val="0"/>
          <w:numId w:val="58"/>
        </w:numPr>
      </w:pPr>
      <w:r>
        <w:rPr>
          <w:b/>
        </w:rPr>
        <w:t>方法</w:t>
      </w:r>
      <w:r>
        <w:t>: GET</w:t>
      </w:r>
    </w:p>
    <w:p w14:paraId="0F5E7B55">
      <w:pPr>
        <w:numPr>
          <w:ilvl w:val="0"/>
          <w:numId w:val="58"/>
        </w:numPr>
      </w:pPr>
      <w:r>
        <w:rPr>
          <w:b/>
        </w:rPr>
        <w:t>请求头</w:t>
      </w:r>
      <w:r>
        <w:rPr>
          <w:rFonts w:ascii="Georgia" w:hAnsi="Georgia" w:eastAsia="Georgia" w:cs="Georgia"/>
        </w:rPr>
        <w:t>: 需要token</w:t>
      </w:r>
    </w:p>
    <w:p w14:paraId="669B857B">
      <w:pPr>
        <w:numPr>
          <w:ilvl w:val="0"/>
          <w:numId w:val="58"/>
        </w:numPr>
      </w:pPr>
      <w:r>
        <w:rPr>
          <w:b/>
        </w:rPr>
        <w:t>响应示例</w:t>
      </w:r>
      <w:r>
        <w:t>:</w:t>
      </w:r>
    </w:p>
    <w:p w14:paraId="6B37A771">
      <w:pPr>
        <w:shd w:val="clear" w:fill="F8F8FA"/>
      </w:pPr>
      <w:r>
        <w:rPr>
          <w:rStyle w:val="4"/>
          <w:rFonts w:ascii="Consolas" w:hAnsi="Consolas" w:eastAsia="Consolas" w:cs="Consolas"/>
        </w:rPr>
        <w:t>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"success": true,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"code": 200,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"message": "获取统计数据成功",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"data":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"bookNumOfTypes": []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}</w:t>
      </w:r>
      <w:r>
        <w:rPr>
          <w:rStyle w:val="4"/>
          <w:rFonts w:ascii="Consolas" w:hAnsi="Consolas" w:eastAsia="Consolas" w:cs="Consolas"/>
        </w:rPr>
        <w:br w:type="textWrapping"/>
      </w:r>
    </w:p>
    <w:p w14:paraId="630BE5C0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">
    <w:nsid w:val="91995D4F"/>
    <w:multiLevelType w:val="singleLevel"/>
    <w:tmpl w:val="91995D4F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7">
    <w:nsid w:val="9C8AC8EF"/>
    <w:multiLevelType w:val="singleLevel"/>
    <w:tmpl w:val="9C8AC8EF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8">
    <w:nsid w:val="B0F1ACD9"/>
    <w:multiLevelType w:val="singleLevel"/>
    <w:tmpl w:val="B0F1ACD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9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0">
    <w:nsid w:val="B8CEF35B"/>
    <w:multiLevelType w:val="singleLevel"/>
    <w:tmpl w:val="B8CEF35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1">
    <w:nsid w:val="BB64CFA9"/>
    <w:multiLevelType w:val="singleLevel"/>
    <w:tmpl w:val="BB64CFA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2">
    <w:nsid w:val="BE923771"/>
    <w:multiLevelType w:val="singleLevel"/>
    <w:tmpl w:val="BE923771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4">
    <w:nsid w:val="C8879AEF"/>
    <w:multiLevelType w:val="singleLevel"/>
    <w:tmpl w:val="C8879AEF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5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6">
    <w:nsid w:val="D7D140E4"/>
    <w:multiLevelType w:val="singleLevel"/>
    <w:tmpl w:val="D7D140E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7">
    <w:nsid w:val="D7F9FE59"/>
    <w:multiLevelType w:val="singleLevel"/>
    <w:tmpl w:val="D7F9FE5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8">
    <w:nsid w:val="DCBA6B53"/>
    <w:multiLevelType w:val="singleLevel"/>
    <w:tmpl w:val="DCBA6B53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9">
    <w:nsid w:val="E093A4B0"/>
    <w:multiLevelType w:val="singleLevel"/>
    <w:tmpl w:val="E093A4B0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0">
    <w:nsid w:val="F0E89278"/>
    <w:multiLevelType w:val="singleLevel"/>
    <w:tmpl w:val="F0E89278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1">
    <w:nsid w:val="F4B5D9F5"/>
    <w:multiLevelType w:val="singleLevel"/>
    <w:tmpl w:val="F4B5D9F5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2">
    <w:nsid w:val="F7735DC9"/>
    <w:multiLevelType w:val="singleLevel"/>
    <w:tmpl w:val="F7735DC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3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4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5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6">
    <w:nsid w:val="0709FD3E"/>
    <w:multiLevelType w:val="singleLevel"/>
    <w:tmpl w:val="0709FD3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7">
    <w:nsid w:val="0CEF100B"/>
    <w:multiLevelType w:val="singleLevel"/>
    <w:tmpl w:val="0CEF100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8">
    <w:nsid w:val="0E640482"/>
    <w:multiLevelType w:val="singleLevel"/>
    <w:tmpl w:val="0E64048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9">
    <w:nsid w:val="1ACDE60F"/>
    <w:multiLevelType w:val="singleLevel"/>
    <w:tmpl w:val="1ACDE60F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0">
    <w:nsid w:val="1C257C7B"/>
    <w:multiLevelType w:val="singleLevel"/>
    <w:tmpl w:val="1C257C7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1">
    <w:nsid w:val="243FCF68"/>
    <w:multiLevelType w:val="singleLevel"/>
    <w:tmpl w:val="243FCF68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2">
    <w:nsid w:val="2470EC97"/>
    <w:multiLevelType w:val="singleLevel"/>
    <w:tmpl w:val="2470EC97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3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4">
    <w:nsid w:val="2A8F537B"/>
    <w:multiLevelType w:val="singleLevel"/>
    <w:tmpl w:val="2A8F537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5">
    <w:nsid w:val="30FC5B15"/>
    <w:multiLevelType w:val="singleLevel"/>
    <w:tmpl w:val="30FC5B15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6">
    <w:nsid w:val="322D85CA"/>
    <w:multiLevelType w:val="singleLevel"/>
    <w:tmpl w:val="322D85C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7">
    <w:nsid w:val="32A7AF2D"/>
    <w:multiLevelType w:val="singleLevel"/>
    <w:tmpl w:val="32A7AF2D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8">
    <w:nsid w:val="39A0D9AC"/>
    <w:multiLevelType w:val="singleLevel"/>
    <w:tmpl w:val="39A0D9AC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9">
    <w:nsid w:val="46A08BB8"/>
    <w:multiLevelType w:val="singleLevel"/>
    <w:tmpl w:val="46A08BB8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0">
    <w:nsid w:val="4C1BAE26"/>
    <w:multiLevelType w:val="singleLevel"/>
    <w:tmpl w:val="4C1BAE26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1">
    <w:nsid w:val="4C3D7A74"/>
    <w:multiLevelType w:val="singleLevel"/>
    <w:tmpl w:val="4C3D7A7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2">
    <w:nsid w:val="4D4DC07F"/>
    <w:multiLevelType w:val="singleLevel"/>
    <w:tmpl w:val="4D4DC07F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3">
    <w:nsid w:val="4D94DA66"/>
    <w:multiLevelType w:val="multilevel"/>
    <w:tmpl w:val="4D94DA66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hint="default" w:ascii="Courier New" w:hAnsi="Courier New" w:cs="Courier New"/>
      </w:rPr>
    </w:lvl>
  </w:abstractNum>
  <w:abstractNum w:abstractNumId="44">
    <w:nsid w:val="58765686"/>
    <w:multiLevelType w:val="singleLevel"/>
    <w:tmpl w:val="58765686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5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6">
    <w:nsid w:val="5A241D34"/>
    <w:multiLevelType w:val="singleLevel"/>
    <w:tmpl w:val="5A241D3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7">
    <w:nsid w:val="5E29AB5A"/>
    <w:multiLevelType w:val="singleLevel"/>
    <w:tmpl w:val="5E29AB5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8">
    <w:nsid w:val="5FFFB1A7"/>
    <w:multiLevelType w:val="singleLevel"/>
    <w:tmpl w:val="5FFFB1A7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9">
    <w:nsid w:val="60382F6E"/>
    <w:multiLevelType w:val="singleLevel"/>
    <w:tmpl w:val="60382F6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0">
    <w:nsid w:val="629F7852"/>
    <w:multiLevelType w:val="singleLevel"/>
    <w:tmpl w:val="629F785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1">
    <w:nsid w:val="65CD0074"/>
    <w:multiLevelType w:val="singleLevel"/>
    <w:tmpl w:val="65CD007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2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hint="default" w:ascii="Courier New" w:hAnsi="Courier New" w:cs="Courier New"/>
      </w:rPr>
    </w:lvl>
  </w:abstractNum>
  <w:abstractNum w:abstractNumId="53">
    <w:nsid w:val="74C28B35"/>
    <w:multiLevelType w:val="singleLevel"/>
    <w:tmpl w:val="74C28B35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4">
    <w:nsid w:val="77ECEA79"/>
    <w:multiLevelType w:val="singleLevel"/>
    <w:tmpl w:val="77ECEA7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5">
    <w:nsid w:val="79AA4FA4"/>
    <w:multiLevelType w:val="singleLevel"/>
    <w:tmpl w:val="79AA4FA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6">
    <w:nsid w:val="7C246926"/>
    <w:multiLevelType w:val="singleLevel"/>
    <w:tmpl w:val="7C246926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7">
    <w:nsid w:val="7DEC2089"/>
    <w:multiLevelType w:val="singleLevel"/>
    <w:tmpl w:val="7DEC208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num w:numId="1">
    <w:abstractNumId w:val="23"/>
  </w:num>
  <w:num w:numId="2">
    <w:abstractNumId w:val="15"/>
  </w:num>
  <w:num w:numId="3">
    <w:abstractNumId w:val="45"/>
  </w:num>
  <w:num w:numId="4">
    <w:abstractNumId w:val="13"/>
  </w:num>
  <w:num w:numId="5">
    <w:abstractNumId w:val="9"/>
  </w:num>
  <w:num w:numId="6">
    <w:abstractNumId w:val="25"/>
  </w:num>
  <w:num w:numId="7">
    <w:abstractNumId w:val="33"/>
  </w:num>
  <w:num w:numId="8">
    <w:abstractNumId w:val="52"/>
  </w:num>
  <w:num w:numId="9">
    <w:abstractNumId w:val="24"/>
  </w:num>
  <w:num w:numId="10">
    <w:abstractNumId w:val="5"/>
  </w:num>
  <w:num w:numId="11">
    <w:abstractNumId w:val="34"/>
  </w:num>
  <w:num w:numId="12">
    <w:abstractNumId w:val="46"/>
  </w:num>
  <w:num w:numId="13">
    <w:abstractNumId w:val="14"/>
  </w:num>
  <w:num w:numId="14">
    <w:abstractNumId w:val="42"/>
  </w:num>
  <w:num w:numId="15">
    <w:abstractNumId w:val="21"/>
  </w:num>
  <w:num w:numId="16">
    <w:abstractNumId w:val="32"/>
  </w:num>
  <w:num w:numId="17">
    <w:abstractNumId w:val="18"/>
  </w:num>
  <w:num w:numId="18">
    <w:abstractNumId w:val="17"/>
  </w:num>
  <w:num w:numId="19">
    <w:abstractNumId w:val="7"/>
  </w:num>
  <w:num w:numId="20">
    <w:abstractNumId w:val="40"/>
  </w:num>
  <w:num w:numId="21">
    <w:abstractNumId w:val="49"/>
  </w:num>
  <w:num w:numId="22">
    <w:abstractNumId w:val="28"/>
  </w:num>
  <w:num w:numId="23">
    <w:abstractNumId w:val="39"/>
  </w:num>
  <w:num w:numId="24">
    <w:abstractNumId w:val="8"/>
  </w:num>
  <w:num w:numId="25">
    <w:abstractNumId w:val="56"/>
  </w:num>
  <w:num w:numId="26">
    <w:abstractNumId w:val="54"/>
  </w:num>
  <w:num w:numId="27">
    <w:abstractNumId w:val="12"/>
  </w:num>
  <w:num w:numId="28">
    <w:abstractNumId w:val="50"/>
  </w:num>
  <w:num w:numId="29">
    <w:abstractNumId w:val="6"/>
  </w:num>
  <w:num w:numId="30">
    <w:abstractNumId w:val="38"/>
  </w:num>
  <w:num w:numId="31">
    <w:abstractNumId w:val="2"/>
  </w:num>
  <w:num w:numId="32">
    <w:abstractNumId w:val="44"/>
  </w:num>
  <w:num w:numId="33">
    <w:abstractNumId w:val="57"/>
  </w:num>
  <w:num w:numId="34">
    <w:abstractNumId w:val="0"/>
  </w:num>
  <w:num w:numId="35">
    <w:abstractNumId w:val="31"/>
  </w:num>
  <w:num w:numId="36">
    <w:abstractNumId w:val="43"/>
  </w:num>
  <w:num w:numId="37">
    <w:abstractNumId w:val="22"/>
  </w:num>
  <w:num w:numId="38">
    <w:abstractNumId w:val="19"/>
  </w:num>
  <w:num w:numId="39">
    <w:abstractNumId w:val="35"/>
  </w:num>
  <w:num w:numId="40">
    <w:abstractNumId w:val="55"/>
  </w:num>
  <w:num w:numId="41">
    <w:abstractNumId w:val="11"/>
  </w:num>
  <w:num w:numId="42">
    <w:abstractNumId w:val="4"/>
  </w:num>
  <w:num w:numId="43">
    <w:abstractNumId w:val="10"/>
  </w:num>
  <w:num w:numId="44">
    <w:abstractNumId w:val="47"/>
  </w:num>
  <w:num w:numId="45">
    <w:abstractNumId w:val="1"/>
  </w:num>
  <w:num w:numId="46">
    <w:abstractNumId w:val="29"/>
  </w:num>
  <w:num w:numId="47">
    <w:abstractNumId w:val="3"/>
  </w:num>
  <w:num w:numId="48">
    <w:abstractNumId w:val="48"/>
  </w:num>
  <w:num w:numId="49">
    <w:abstractNumId w:val="53"/>
  </w:num>
  <w:num w:numId="50">
    <w:abstractNumId w:val="41"/>
  </w:num>
  <w:num w:numId="51">
    <w:abstractNumId w:val="36"/>
  </w:num>
  <w:num w:numId="52">
    <w:abstractNumId w:val="51"/>
  </w:num>
  <w:num w:numId="53">
    <w:abstractNumId w:val="26"/>
  </w:num>
  <w:num w:numId="54">
    <w:abstractNumId w:val="27"/>
  </w:num>
  <w:num w:numId="55">
    <w:abstractNumId w:val="16"/>
  </w:num>
  <w:num w:numId="56">
    <w:abstractNumId w:val="37"/>
  </w:num>
  <w:num w:numId="57">
    <w:abstractNumId w:val="30"/>
  </w:num>
  <w:num w:numId="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8761B1"/>
    <w:rsid w:val="34DF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2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2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2025-06-15T15:42:41Z</dcterms:created>
  <dc:creator>86130</dc:creator>
  <cp:lastModifiedBy>救人无数歪脖树i</cp:lastModifiedBy>
  <dcterms:modified xsi:type="dcterms:W3CDTF">2025-06-15T15:49:08Z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eyJoZGlkIjoiNmE4YWE2NWM2NjkyMzUxOGRkNDNkNjJlMmYxYjJlZDkiLCJ1c2VySWQiOiI4NDkwODc1NjEifQ==</vt:lpwstr>
  </property>
  <property fmtid="{D5CDD505-2E9C-101B-9397-08002B2CF9AE}" pid="4" name="ICV">
    <vt:lpwstr>6F1663FF9EAC41B29F237A400526D071_12</vt:lpwstr>
  </property>
</Properties>
</file>